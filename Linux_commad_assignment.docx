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6A189">
      <w:pPr>
        <w:pStyle w:val="2"/>
      </w:pPr>
      <w:r>
        <w:t>Linux</w:t>
      </w:r>
      <w:r>
        <w:rPr>
          <w:rFonts w:hint="default"/>
          <w:lang w:val="en-US"/>
        </w:rPr>
        <w:t xml:space="preserve"> </w:t>
      </w:r>
      <w:r>
        <w:t>Command Line Assignment</w:t>
      </w:r>
    </w:p>
    <w:p w14:paraId="3AC041D1">
      <w:pPr>
        <w:rPr>
          <w:rFonts w:hint="default"/>
          <w:lang w:val="en-US"/>
        </w:rPr>
      </w:pPr>
      <w:r>
        <w:t>Name:</w:t>
      </w:r>
      <w:r>
        <w:rPr>
          <w:rFonts w:hint="default"/>
          <w:lang w:val="en-US"/>
        </w:rPr>
        <w:t>Vidit Joshi</w:t>
      </w:r>
    </w:p>
    <w:p w14:paraId="57EA17AB">
      <w:pPr>
        <w:rPr>
          <w:rFonts w:hint="default"/>
          <w:lang w:val="en-US"/>
        </w:rPr>
      </w:pPr>
      <w:r>
        <w:t xml:space="preserve">Date: </w:t>
      </w:r>
      <w:r>
        <w:rPr>
          <w:rFonts w:hint="default"/>
          <w:lang w:val="en-US"/>
        </w:rPr>
        <w:t>2/10/2025</w:t>
      </w:r>
    </w:p>
    <w:p w14:paraId="3D9A3E83">
      <w:pPr>
        <w:rPr>
          <w:rFonts w:hint="default"/>
        </w:rPr>
      </w:pPr>
      <w:r>
        <w:t xml:space="preserve">GitHub Repository Link: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"https://github.com/Viditjoshi" </w:instrText>
      </w:r>
      <w:r>
        <w:rPr>
          <w:rFonts w:hint="default"/>
        </w:rPr>
        <w:fldChar w:fldCharType="separate"/>
      </w:r>
      <w:r>
        <w:rPr>
          <w:rStyle w:val="18"/>
          <w:rFonts w:hint="default"/>
        </w:rPr>
        <w:t>https://github.com/Viditjoshi</w:t>
      </w:r>
      <w:r>
        <w:rPr>
          <w:rFonts w:hint="default"/>
        </w:rPr>
        <w:fldChar w:fldCharType="end"/>
      </w:r>
    </w:p>
    <w:p w14:paraId="5B892DB9">
      <w:pPr>
        <w:rPr>
          <w:rFonts w:hint="default"/>
          <w:lang w:val="en-US"/>
        </w:rPr>
      </w:pPr>
      <w:r>
        <w:rPr>
          <w:rFonts w:hint="default"/>
          <w:lang w:val="en-US"/>
        </w:rPr>
        <w:t>P</w:t>
      </w:r>
      <w:r>
        <w:rPr>
          <w:rFonts w:hint="default"/>
        </w:rPr>
        <w:t>ortfolio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"https://portfolio-bice-beta-1rg9h4asvx.vercel.app/" </w:instrText>
      </w:r>
      <w:r>
        <w:rPr>
          <w:rFonts w:hint="default"/>
          <w:lang w:val="en-US"/>
        </w:rPr>
        <w:fldChar w:fldCharType="separate"/>
      </w:r>
      <w:r>
        <w:rPr>
          <w:rStyle w:val="18"/>
          <w:rFonts w:hint="default"/>
          <w:lang w:val="en-US"/>
        </w:rPr>
        <w:t>https://portfolio-bice-beta-1rg9h4asvx.vercel.app/</w:t>
      </w:r>
      <w:r>
        <w:rPr>
          <w:rFonts w:hint="default"/>
          <w:lang w:val="en-US"/>
        </w:rPr>
        <w:fldChar w:fldCharType="end"/>
      </w:r>
    </w:p>
    <w:p w14:paraId="53BE304E">
      <w:r>
        <w:rPr>
          <w:rFonts w:hint="default"/>
          <w:lang w:val="en-US"/>
        </w:rPr>
        <w:t>Linke</w:t>
      </w:r>
      <w:bookmarkStart w:id="0" w:name="_GoBack"/>
      <w:bookmarkEnd w:id="0"/>
      <w:r>
        <w:rPr>
          <w:rFonts w:hint="default"/>
          <w:lang w:val="en-US"/>
        </w:rPr>
        <w:t xml:space="preserve">dln: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"linkedin.com/in/vidit-joshi-9828aa255" </w:instrText>
      </w:r>
      <w:r>
        <w:rPr>
          <w:rFonts w:hint="default"/>
          <w:lang w:val="en-US"/>
        </w:rPr>
        <w:fldChar w:fldCharType="separate"/>
      </w:r>
      <w:r>
        <w:rPr>
          <w:rStyle w:val="21"/>
          <w:rFonts w:hint="default"/>
          <w:lang w:val="en-US"/>
        </w:rPr>
        <w:t>linkedin.com/in/vidit-joshi-9828aa255</w:t>
      </w:r>
      <w:r>
        <w:rPr>
          <w:rFonts w:hint="default"/>
          <w:lang w:val="en-US"/>
        </w:rPr>
        <w:fldChar w:fldCharType="end"/>
      </w:r>
      <w:r>
        <w:br w:type="page"/>
      </w:r>
    </w:p>
    <w:p w14:paraId="7EB18304">
      <w:pPr>
        <w:pStyle w:val="3"/>
      </w:pPr>
      <w:r>
        <w:t>1. Creating and Renaming Files/Directories</w:t>
      </w:r>
    </w:p>
    <w:p w14:paraId="6F3B4BC3">
      <w:r>
        <w:t>Commands:</w:t>
      </w:r>
    </w:p>
    <w:p w14:paraId="2F21AF19">
      <w:r>
        <w:br w:type="textWrapping"/>
      </w:r>
      <w:r>
        <w:t>mkdir test_dir</w:t>
      </w:r>
      <w:r>
        <w:br w:type="textWrapping"/>
      </w:r>
      <w:r>
        <w:t>cd test_dir</w:t>
      </w:r>
      <w:r>
        <w:br w:type="textWrapping"/>
      </w:r>
      <w:r>
        <w:t>touch example.txt</w:t>
      </w:r>
      <w:r>
        <w:br w:type="textWrapping"/>
      </w:r>
      <w:r>
        <w:t>mv example.txt renamed_example.txt</w:t>
      </w:r>
      <w:r>
        <w:br w:type="textWrapping"/>
      </w:r>
      <w:r>
        <w:t>ls</w:t>
      </w:r>
      <w:r>
        <w:br w:type="textWrapping"/>
      </w:r>
    </w:p>
    <w:p w14:paraId="28349680">
      <w:r>
        <w:t>Explanation: Create a directory, add a file, and rename it using basic file management commands.</w:t>
      </w:r>
    </w:p>
    <w:p w14:paraId="7CD9E5AA">
      <w:r>
        <w:t>Screenshot:</w:t>
      </w:r>
    </w:p>
    <w:p w14:paraId="2B17BB77">
      <w:r>
        <w:drawing>
          <wp:inline distT="0" distB="0" distL="114300" distR="114300">
            <wp:extent cx="5485765" cy="3765550"/>
            <wp:effectExtent l="0" t="0" r="0" b="0"/>
            <wp:docPr id="1" name="Picture 1" descr="Screenshot 2025-11-04 at 22.0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4 at 22.09.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BA2"/>
    <w:p w14:paraId="38A8551C">
      <w:r>
        <w:t>2. Viewing File Contents</w:t>
      </w:r>
    </w:p>
    <w:p w14:paraId="729B2A8E">
      <w:r>
        <w:t>Commands:</w:t>
      </w:r>
      <w:r>
        <w:br w:type="textWrapping"/>
      </w:r>
      <w:r>
        <w:t>cat /etc/passwd</w:t>
      </w:r>
      <w:r>
        <w:br w:type="textWrapping"/>
      </w:r>
      <w:r>
        <w:t>head -n 5 /etc/passwd</w:t>
      </w:r>
      <w:r>
        <w:br w:type="textWrapping"/>
      </w:r>
      <w:r>
        <w:t>tail -n 5 /etc/passwd</w:t>
      </w:r>
      <w:r>
        <w:br w:type="textWrapping"/>
      </w:r>
    </w:p>
    <w:p w14:paraId="682D6C10">
      <w:r>
        <w:t>Explanation: Display file contents, and show only the first or last few lines using head and tail.</w:t>
      </w:r>
    </w:p>
    <w:p w14:paraId="0F8526C1">
      <w:pPr>
        <w:rPr>
          <w:rFonts w:hint="default"/>
          <w:lang w:val="en-US"/>
        </w:rPr>
      </w:pPr>
      <w:r>
        <w:t xml:space="preserve">Screenshot: 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5765" cy="3765550"/>
            <wp:effectExtent l="0" t="0" r="0" b="0"/>
            <wp:docPr id="13" name="Picture 13" descr="Screenshot 2025-11-04 at 22.2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04 at 22.22.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9C69"/>
    <w:p w14:paraId="4AE184E3"/>
    <w:p w14:paraId="755038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765" cy="3765550"/>
            <wp:effectExtent l="0" t="0" r="0" b="0"/>
            <wp:docPr id="15" name="Picture 15" descr="Screenshot 2025-11-04 at 22.23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04 at 22.23.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5765" cy="3765550"/>
            <wp:effectExtent l="0" t="0" r="0" b="0"/>
            <wp:docPr id="14" name="Picture 14" descr="Screenshot 2025-11-04 at 22.23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04 at 22.23.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9B3E"/>
    <w:p w14:paraId="6C2168FF">
      <w:pPr>
        <w:pStyle w:val="3"/>
      </w:pPr>
      <w:r>
        <w:t>3. Searching for Patterns</w:t>
      </w:r>
    </w:p>
    <w:p w14:paraId="5F50EFFC">
      <w:r>
        <w:t>Commands:</w:t>
      </w:r>
      <w:r>
        <w:br w:type="textWrapping"/>
      </w:r>
      <w:r>
        <w:t>grep "root" /etc/passwd</w:t>
      </w:r>
    </w:p>
    <w:p w14:paraId="42814C85">
      <w:r>
        <w:t>Explanation: Search for all lines containing the word "root" in /etc/passwd.</w:t>
      </w:r>
    </w:p>
    <w:p w14:paraId="02F7266B">
      <w:r>
        <w:t xml:space="preserve">Screenshot: </w:t>
      </w:r>
      <w:r>
        <w:drawing>
          <wp:inline distT="0" distB="0" distL="114300" distR="114300">
            <wp:extent cx="5485765" cy="4091940"/>
            <wp:effectExtent l="0" t="0" r="0" b="0"/>
            <wp:docPr id="5" name="Picture 5" descr="Screenshot 2025-11-04 at 22.24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4 at 22.24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D6D9"/>
    <w:p w14:paraId="27FCCED9"/>
    <w:p w14:paraId="3C05A177"/>
    <w:p w14:paraId="0ECDF289"/>
    <w:p w14:paraId="392D639C">
      <w:r>
        <w:br w:type="textWrapping"/>
      </w:r>
    </w:p>
    <w:p w14:paraId="4FCED409">
      <w:pPr>
        <w:pStyle w:val="3"/>
      </w:pPr>
      <w:r>
        <w:t>4. Zipping and Unzipping</w:t>
      </w:r>
    </w:p>
    <w:p w14:paraId="3CE723D6">
      <w:r>
        <w:t>Commands:</w:t>
      </w:r>
    </w:p>
    <w:p w14:paraId="789BB5EE">
      <w:r>
        <w:br w:type="textWrapping"/>
      </w:r>
      <w:r>
        <w:t>cd ..</w:t>
      </w:r>
      <w:r>
        <w:br w:type="textWrapping"/>
      </w:r>
      <w:r>
        <w:t>zip -r test_dir.zip test_dir</w:t>
      </w:r>
      <w:r>
        <w:br w:type="textWrapping"/>
      </w:r>
      <w:r>
        <w:t>unzip test_dir.zip -d unzipped_dir</w:t>
      </w:r>
      <w:r>
        <w:br w:type="textWrapping"/>
      </w:r>
      <w:r>
        <w:t>ls</w:t>
      </w:r>
      <w:r>
        <w:br w:type="textWrapping"/>
      </w:r>
    </w:p>
    <w:p w14:paraId="53ACEE36">
      <w:r>
        <w:t>Explanation: Compress and decompress directories using zip and unzip.</w:t>
      </w:r>
    </w:p>
    <w:p w14:paraId="75ABADC1">
      <w:r>
        <w:t xml:space="preserve">Screenshot: </w:t>
      </w:r>
    </w:p>
    <w:p w14:paraId="77E1026D">
      <w:r>
        <w:drawing>
          <wp:inline distT="0" distB="0" distL="114300" distR="114300">
            <wp:extent cx="5485765" cy="3765550"/>
            <wp:effectExtent l="0" t="0" r="0" b="0"/>
            <wp:docPr id="6" name="Picture 6" descr="Screenshot 2025-11-04 at 22.25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4 at 22.25.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23B4F464"/>
    <w:p w14:paraId="2638A2DC">
      <w:pPr>
        <w:pStyle w:val="3"/>
      </w:pPr>
      <w:r>
        <w:t>5. Downloading Files (macOS Version)</w:t>
      </w:r>
    </w:p>
    <w:p w14:paraId="4C863C2C">
      <w:r>
        <w:t>Commands:</w:t>
      </w:r>
    </w:p>
    <w:p w14:paraId="6079CDDB">
      <w:pPr>
        <w:keepNext w:val="0"/>
        <w:keepLines w:val="0"/>
        <w:widowControl/>
        <w:suppressLineNumbers w:val="0"/>
        <w:jc w:val="left"/>
      </w:pPr>
      <w: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en-US" w:eastAsia="zh-CN" w:bidi="ar"/>
        </w:rPr>
        <w:t xml:space="preserve">wget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instrText xml:space="preserve"> HYPERLINK "https://example.com/sample.txt" </w:instrTex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21"/>
          <w:rFonts w:ascii="Arial" w:hAnsi="Arial" w:eastAsia="SimSun" w:cs="Arial"/>
          <w:i w:val="0"/>
          <w:iCs w:val="0"/>
          <w:color w:val="1155CC"/>
          <w:sz w:val="24"/>
          <w:szCs w:val="24"/>
          <w:u w:val="single"/>
          <w:vertAlign w:val="baseline"/>
        </w:rPr>
        <w:t>https://example.com/sample.txt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end"/>
      </w:r>
    </w:p>
    <w:p w14:paraId="73C1D4A4">
      <w:r>
        <w:t>ls</w:t>
      </w:r>
    </w:p>
    <w:p w14:paraId="10E90AD1">
      <w:pPr>
        <w:rPr>
          <w:rFonts w:hint="default"/>
          <w:lang w:val="en-US"/>
        </w:rPr>
      </w:pPr>
      <w:r>
        <w:t xml:space="preserve">Explanation: Use </w:t>
      </w:r>
      <w:r>
        <w:rPr>
          <w:rFonts w:hint="default"/>
          <w:lang w:val="en-US"/>
        </w:rPr>
        <w:t xml:space="preserve">wget </w:t>
      </w:r>
      <w:r>
        <w:t>to download files</w:t>
      </w:r>
      <w:r>
        <w:rPr>
          <w:rFonts w:hint="default"/>
          <w:lang w:val="en-US"/>
        </w:rPr>
        <w:t>.</w:t>
      </w:r>
      <w:r>
        <w:t xml:space="preserve"> since macOS does not include wget by default.</w:t>
      </w:r>
      <w:r>
        <w:rPr>
          <w:rFonts w:hint="default"/>
          <w:lang w:val="en-US"/>
        </w:rPr>
        <w:t xml:space="preserve"> I download wget using brew install wget</w:t>
      </w:r>
    </w:p>
    <w:p w14:paraId="6302277B">
      <w:pPr>
        <w:rPr>
          <w:rFonts w:hint="default"/>
          <w:lang w:val="en-US"/>
        </w:rPr>
      </w:pPr>
    </w:p>
    <w:p w14:paraId="4A606872">
      <w:pPr>
        <w:rPr>
          <w:rFonts w:hint="default"/>
          <w:lang w:val="en-US"/>
        </w:rPr>
      </w:pPr>
      <w:r>
        <w:t xml:space="preserve">Screenshot: </w:t>
      </w:r>
      <w:r>
        <w:rPr>
          <w:rFonts w:hint="default"/>
          <w:lang w:val="en-US"/>
        </w:rPr>
        <w:drawing>
          <wp:inline distT="0" distB="0" distL="114300" distR="114300">
            <wp:extent cx="5485765" cy="3765550"/>
            <wp:effectExtent l="0" t="0" r="0" b="0"/>
            <wp:docPr id="9" name="Picture 9" descr="Screenshot 2025-11-04 at 22.33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4 at 22.33.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9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this link not working so I install other file like that </w:t>
      </w:r>
      <w:r>
        <w:rPr>
          <w:rFonts w:hint="default"/>
          <w:lang w:val="en-US"/>
        </w:rPr>
        <w:drawing>
          <wp:inline distT="0" distB="0" distL="114300" distR="114300">
            <wp:extent cx="5835015" cy="4822825"/>
            <wp:effectExtent l="0" t="0" r="0" b="0"/>
            <wp:docPr id="10" name="Picture 10" descr="Screenshot 2025-11-04 at 22.35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4 at 22.35.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F59">
      <w:r>
        <w:br w:type="textWrapping"/>
      </w:r>
    </w:p>
    <w:p w14:paraId="5944DF41"/>
    <w:p w14:paraId="586E1F32"/>
    <w:p w14:paraId="4812EB9C"/>
    <w:p w14:paraId="38391F6B"/>
    <w:p w14:paraId="45D13AC0"/>
    <w:p w14:paraId="4B445EA8">
      <w:pPr>
        <w:pStyle w:val="3"/>
      </w:pPr>
      <w:r>
        <w:t>6. Changing Permissions</w:t>
      </w:r>
    </w:p>
    <w:p w14:paraId="13142A9B">
      <w:r>
        <w:t>Commands:</w:t>
      </w:r>
    </w:p>
    <w:p w14:paraId="6F388C23">
      <w:r>
        <w:br w:type="textWrapping"/>
      </w:r>
      <w:r>
        <w:t>touch secure.txt</w:t>
      </w:r>
      <w:r>
        <w:br w:type="textWrapping"/>
      </w:r>
      <w:r>
        <w:t>chmod 444 secure.txt</w:t>
      </w:r>
      <w:r>
        <w:br w:type="textWrapping"/>
      </w:r>
      <w:r>
        <w:t>ls -l secure.txt</w:t>
      </w:r>
      <w:r>
        <w:br w:type="textWrapping"/>
      </w:r>
    </w:p>
    <w:p w14:paraId="143B27BD">
      <w:r>
        <w:t>Explanation: Change permissions to make a file read-only for everyone.</w:t>
      </w:r>
    </w:p>
    <w:p w14:paraId="2ADA4292">
      <w:r>
        <w:t xml:space="preserve">Screenshot: </w:t>
      </w:r>
    </w:p>
    <w:p w14:paraId="6209ED49">
      <w:r>
        <w:drawing>
          <wp:inline distT="0" distB="0" distL="114300" distR="114300">
            <wp:extent cx="5485765" cy="3765550"/>
            <wp:effectExtent l="0" t="0" r="0" b="0"/>
            <wp:docPr id="11" name="Picture 11" descr="Screenshot 2025-11-04 at 22.4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4 at 22.41.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3718CFDB"/>
    <w:p w14:paraId="0932ACC5"/>
    <w:p w14:paraId="06F96763">
      <w:pPr>
        <w:pStyle w:val="3"/>
      </w:pPr>
      <w:r>
        <w:t>7. Working with Environment Variables</w:t>
      </w:r>
    </w:p>
    <w:p w14:paraId="55DCF39F">
      <w:r>
        <w:t>Commands:</w:t>
      </w:r>
    </w:p>
    <w:p w14:paraId="6A176A84">
      <w:r>
        <w:br w:type="textWrapping"/>
      </w:r>
      <w:r>
        <w:t>export MY_VAR="Hello, Linux!"</w:t>
      </w:r>
      <w:r>
        <w:br w:type="textWrapping"/>
      </w:r>
      <w:r>
        <w:t>echo $MY_VAR</w:t>
      </w:r>
      <w:r>
        <w:br w:type="textWrapping"/>
      </w:r>
    </w:p>
    <w:p w14:paraId="5A41F00F">
      <w:r>
        <w:t>Explanation: Set and view an environment variable using export and echo.</w:t>
      </w:r>
    </w:p>
    <w:p w14:paraId="49D7FE3D">
      <w:r>
        <w:t xml:space="preserve">Screenshot: </w:t>
      </w:r>
    </w:p>
    <w:p w14:paraId="691B4D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765" cy="3765550"/>
            <wp:effectExtent l="0" t="0" r="0" b="0"/>
            <wp:docPr id="12" name="Picture 12" descr="Screenshot 2025-11-04 at 22.4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4 at 22.42.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F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59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Vidit Vtechelite</cp:lastModifiedBy>
  <dcterms:modified xsi:type="dcterms:W3CDTF">2025-11-04T23:44:42Z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5103EDBAD8C1B4B192420A69FC0C9819_42</vt:lpwstr>
  </property>
</Properties>
</file>